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F43730">
      <w:pPr>
        <w:pStyle w:val="36"/>
      </w:pPr>
      <w:r>
        <w:t>Candidate Profile</w:t>
      </w:r>
    </w:p>
    <w:p w14:paraId="56BF8E9C">
      <w:pPr>
        <w:pStyle w:val="2"/>
      </w:pPr>
      <w:r>
        <w:t>I. Academic Background</w:t>
      </w:r>
    </w:p>
    <w:p w14:paraId="5C2759E8">
      <w:r>
        <w:t>Highest Relevant Degree Earned:</w:t>
      </w:r>
    </w:p>
    <w:p w14:paraId="2406D003">
      <w:pPr>
        <w:numPr>
          <w:ilvl w:val="0"/>
          <w:numId w:val="7"/>
        </w:numPr>
        <w:ind w:left="420" w:leftChars="0" w:hanging="420" w:firstLineChars="0"/>
      </w:pPr>
      <w:r>
        <w:t xml:space="preserve"> Degree Name: Master of Science</w:t>
      </w:r>
    </w:p>
    <w:p w14:paraId="0F6B2C8E">
      <w:pPr>
        <w:numPr>
          <w:ilvl w:val="0"/>
          <w:numId w:val="7"/>
        </w:numPr>
        <w:ind w:left="420" w:leftChars="0" w:hanging="420" w:firstLineChars="0"/>
      </w:pPr>
      <w:r>
        <w:t xml:space="preserve"> Field of Study: Computer Science</w:t>
      </w:r>
    </w:p>
    <w:p w14:paraId="5FBA2E82">
      <w:pPr>
        <w:numPr>
          <w:ilvl w:val="0"/>
          <w:numId w:val="7"/>
        </w:numPr>
        <w:ind w:left="420" w:leftChars="0" w:hanging="420" w:firstLineChars="0"/>
      </w:pPr>
      <w:r>
        <w:t>Institution Name: University of XYZ</w:t>
      </w:r>
    </w:p>
    <w:p w14:paraId="75F3B366">
      <w:pPr>
        <w:numPr>
          <w:ilvl w:val="0"/>
          <w:numId w:val="7"/>
        </w:numPr>
        <w:ind w:left="420" w:leftChars="0" w:hanging="420" w:firstLineChars="0"/>
      </w:pPr>
      <w:r>
        <w:t>-Graduation Year: 2021</w:t>
      </w:r>
    </w:p>
    <w:p w14:paraId="1F78906D">
      <w:r>
        <w:br w:type="textWrapping"/>
      </w:r>
      <w:r>
        <w:t>Relevant Certifications &amp; Licenses:</w:t>
      </w:r>
    </w:p>
    <w:p w14:paraId="52820A0E">
      <w:pPr>
        <w:numPr>
          <w:ilvl w:val="0"/>
          <w:numId w:val="7"/>
        </w:numPr>
        <w:ind w:left="420" w:leftChars="0" w:hanging="420" w:firstLineChars="0"/>
      </w:pPr>
      <w:r>
        <w:t>- Name of Certification/License: Certified Cybersecurity Specialist</w:t>
      </w:r>
    </w:p>
    <w:p w14:paraId="1EC75435">
      <w:pPr>
        <w:numPr>
          <w:ilvl w:val="0"/>
          <w:numId w:val="7"/>
        </w:numPr>
        <w:ind w:left="420" w:leftChars="0" w:hanging="420" w:firstLineChars="0"/>
      </w:pPr>
      <w:r>
        <w:t>- Issuing Body: Global Cybersecurity Institute</w:t>
      </w:r>
    </w:p>
    <w:p w14:paraId="784DBAA7">
      <w:pPr>
        <w:numPr>
          <w:ilvl w:val="0"/>
          <w:numId w:val="7"/>
        </w:numPr>
        <w:ind w:left="420" w:leftChars="0" w:hanging="420" w:firstLineChars="0"/>
      </w:pPr>
      <w:r>
        <w:t>- Year Obtained/Valid Through: 2022–2025</w:t>
      </w:r>
    </w:p>
    <w:p w14:paraId="31A7D27B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80685" cy="3532505"/>
            <wp:effectExtent l="0" t="0" r="5715" b="10795"/>
            <wp:docPr id="1" name="Picture 1" descr="1685955133_Intro_to_Cyber_Secu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1685955133_Intro_to_Cyber_Security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0B217">
      <w:r>
        <w:br w:type="textWrapping"/>
      </w:r>
    </w:p>
    <w:p w14:paraId="6B0FCDC3">
      <w:bookmarkStart w:id="0" w:name="_GoBack"/>
      <w:bookmarkEnd w:id="0"/>
      <w:r>
        <w:t>Key Academic Achievements:</w:t>
      </w:r>
    </w:p>
    <w:p w14:paraId="6E893EFB">
      <w:pPr>
        <w:numPr>
          <w:ilvl w:val="0"/>
          <w:numId w:val="7"/>
        </w:numPr>
        <w:ind w:left="420" w:leftChars="0" w:hanging="420" w:firstLineChars="0"/>
      </w:pPr>
      <w:r>
        <w:t>- Graduated with Distinction</w:t>
      </w:r>
    </w:p>
    <w:p w14:paraId="119C820C">
      <w:pPr>
        <w:numPr>
          <w:ilvl w:val="0"/>
          <w:numId w:val="7"/>
        </w:numPr>
        <w:ind w:left="420" w:leftChars="0" w:hanging="420" w:firstLineChars="0"/>
      </w:pPr>
      <w:r>
        <w:t>- Received</w:t>
      </w:r>
      <w:r>
        <w:rPr>
          <w:rFonts w:hint="default"/>
          <w:lang w:val="en-US"/>
        </w:rPr>
        <w:t xml:space="preserve"> Arbaminch University</w:t>
      </w:r>
      <w:r>
        <w:t xml:space="preserve"> Research Grant for AI Security</w:t>
      </w:r>
    </w:p>
    <w:p w14:paraId="046E3335">
      <w:pPr>
        <w:pStyle w:val="2"/>
      </w:pPr>
      <w:r>
        <w:t>II. Professional Experience</w:t>
      </w:r>
    </w:p>
    <w:p w14:paraId="3807F8E2">
      <w:r>
        <w:t>Current or Most Recent Relevant Position:</w:t>
      </w:r>
    </w:p>
    <w:p w14:paraId="02C8C007">
      <w:pPr>
        <w:numPr>
          <w:ilvl w:val="0"/>
          <w:numId w:val="7"/>
        </w:numPr>
        <w:ind w:left="420" w:leftChars="0" w:hanging="420" w:firstLineChars="0"/>
      </w:pPr>
      <w:r>
        <w:t>- Job Title: IT Security Manager</w:t>
      </w:r>
    </w:p>
    <w:p w14:paraId="4BDEE4C8">
      <w:pPr>
        <w:numPr>
          <w:ilvl w:val="0"/>
          <w:numId w:val="7"/>
        </w:numPr>
        <w:ind w:left="420" w:leftChars="0" w:hanging="420" w:firstLineChars="0"/>
      </w:pPr>
      <w:r>
        <w:t>- Organization/Company: SecureTech Solutions</w:t>
      </w:r>
    </w:p>
    <w:p w14:paraId="6D59A677">
      <w:pPr>
        <w:numPr>
          <w:ilvl w:val="0"/>
          <w:numId w:val="7"/>
        </w:numPr>
        <w:ind w:left="420" w:leftChars="0" w:hanging="420" w:firstLineChars="0"/>
      </w:pPr>
      <w:r>
        <w:t>- Dates of Employment: March 2022 – Present</w:t>
      </w:r>
    </w:p>
    <w:p w14:paraId="4D14F381">
      <w:pPr>
        <w:numPr>
          <w:ilvl w:val="0"/>
          <w:numId w:val="7"/>
        </w:numPr>
        <w:ind w:left="420" w:leftChars="0" w:hanging="420" w:firstLineChars="0"/>
      </w:pPr>
      <w:r>
        <w:t>- Key Responsibilities &amp; Accomplishments:</w:t>
      </w:r>
    </w:p>
    <w:p w14:paraId="5A71C926">
      <w:pPr>
        <w:numPr>
          <w:ilvl w:val="0"/>
          <w:numId w:val="8"/>
        </w:numPr>
        <w:ind w:left="840" w:leftChars="0" w:hanging="420" w:firstLineChars="0"/>
      </w:pPr>
      <w:r>
        <w:t>Led a cybersecurity team of 8 professionals</w:t>
      </w:r>
    </w:p>
    <w:p w14:paraId="6C7A8DCA">
      <w:pPr>
        <w:numPr>
          <w:ilvl w:val="0"/>
          <w:numId w:val="8"/>
        </w:numPr>
        <w:ind w:left="840" w:leftChars="0" w:hanging="420" w:firstLineChars="0"/>
      </w:pPr>
      <w:r>
        <w:t>Reduced incident response time by 50%</w:t>
      </w:r>
    </w:p>
    <w:p w14:paraId="32634CEA">
      <w:pPr>
        <w:numPr>
          <w:ilvl w:val="0"/>
          <w:numId w:val="8"/>
        </w:numPr>
        <w:ind w:left="840" w:leftChars="0" w:hanging="420" w:firstLineChars="0"/>
      </w:pPr>
      <w:r>
        <w:t>Developed internal training programs for threat prevention</w:t>
      </w:r>
    </w:p>
    <w:p w14:paraId="523012E9">
      <w:r>
        <w:br w:type="textWrapping"/>
      </w:r>
      <w:r>
        <w:t>Previous Relevant Position:</w:t>
      </w:r>
    </w:p>
    <w:p w14:paraId="7C9EB360">
      <w:pPr>
        <w:numPr>
          <w:ilvl w:val="0"/>
          <w:numId w:val="9"/>
        </w:numPr>
        <w:ind w:left="420" w:leftChars="0" w:hanging="420" w:firstLineChars="0"/>
      </w:pPr>
      <w:r>
        <w:t>- Job Title: Network Security Analyst</w:t>
      </w:r>
    </w:p>
    <w:p w14:paraId="21C5E21F">
      <w:pPr>
        <w:numPr>
          <w:ilvl w:val="0"/>
          <w:numId w:val="9"/>
        </w:numPr>
        <w:ind w:left="420" w:leftChars="0" w:hanging="420" w:firstLineChars="0"/>
      </w:pPr>
      <w:r>
        <w:t>- Organization/Company: CyberSafe Inc.</w:t>
      </w:r>
    </w:p>
    <w:p w14:paraId="54FB7B32">
      <w:pPr>
        <w:numPr>
          <w:ilvl w:val="0"/>
          <w:numId w:val="9"/>
        </w:numPr>
        <w:ind w:left="420" w:leftChars="0" w:hanging="420" w:firstLineChars="0"/>
      </w:pPr>
      <w:r>
        <w:t>- Dates of Employment: June 2019 – February 2022</w:t>
      </w:r>
    </w:p>
    <w:p w14:paraId="323ACC3C">
      <w:pPr>
        <w:numPr>
          <w:ilvl w:val="0"/>
          <w:numId w:val="9"/>
        </w:numPr>
        <w:ind w:left="420" w:leftChars="0" w:hanging="420" w:firstLineChars="0"/>
      </w:pPr>
      <w:r>
        <w:t>- Key Responsibilities:</w:t>
      </w:r>
    </w:p>
    <w:p w14:paraId="2255B130">
      <w:pPr>
        <w:numPr>
          <w:ilvl w:val="0"/>
          <w:numId w:val="10"/>
        </w:numPr>
        <w:ind w:left="840" w:leftChars="0" w:hanging="420" w:firstLineChars="0"/>
      </w:pPr>
      <w:r>
        <w:t>Monitored and analyzed network traffic</w:t>
      </w:r>
    </w:p>
    <w:p w14:paraId="077E568B">
      <w:pPr>
        <w:numPr>
          <w:ilvl w:val="0"/>
          <w:numId w:val="10"/>
        </w:numPr>
        <w:ind w:left="840" w:leftChars="0" w:hanging="420" w:firstLineChars="0"/>
      </w:pPr>
      <w:r>
        <w:t>Implemented firewalls and intrusion detection systems</w:t>
      </w:r>
    </w:p>
    <w:p w14:paraId="5D1D52E6">
      <w:pPr>
        <w:pStyle w:val="2"/>
      </w:pPr>
      <w:r>
        <w:t>Leadership Roles Beyond Formal Employment</w:t>
      </w:r>
    </w:p>
    <w:p w14:paraId="1F05EE3A">
      <w:pPr>
        <w:numPr>
          <w:ilvl w:val="0"/>
          <w:numId w:val="11"/>
        </w:numPr>
        <w:ind w:left="420" w:leftChars="0" w:hanging="420" w:firstLineChars="0"/>
      </w:pPr>
      <w:r>
        <w:t>- Role Title: Chair, Local Cybersecurity Awareness Committee</w:t>
      </w:r>
    </w:p>
    <w:p w14:paraId="1A38B4E4">
      <w:pPr>
        <w:numPr>
          <w:ilvl w:val="0"/>
          <w:numId w:val="11"/>
        </w:numPr>
        <w:ind w:left="420" w:leftChars="0" w:hanging="420" w:firstLineChars="0"/>
      </w:pPr>
      <w:r>
        <w:t>- Organization: City Tech Forum</w:t>
      </w:r>
    </w:p>
    <w:p w14:paraId="6FA7B5BC">
      <w:pPr>
        <w:numPr>
          <w:ilvl w:val="0"/>
          <w:numId w:val="11"/>
        </w:numPr>
        <w:ind w:left="420" w:leftChars="0" w:hanging="420" w:firstLineChars="0"/>
      </w:pPr>
      <w:r>
        <w:t>- Dates: 2020–2023</w:t>
      </w:r>
    </w:p>
    <w:p w14:paraId="23C15D4A">
      <w:pPr>
        <w:numPr>
          <w:ilvl w:val="0"/>
          <w:numId w:val="11"/>
        </w:numPr>
        <w:ind w:left="420" w:leftChars="0" w:hanging="420" w:firstLineChars="0"/>
      </w:pPr>
      <w:r>
        <w:t>- Description: Organized public workshops and training sessions on online safety</w:t>
      </w:r>
    </w:p>
    <w:p w14:paraId="6A662528">
      <w:pPr>
        <w:pStyle w:val="2"/>
      </w:pPr>
      <w:r>
        <w:t>III. Relevant Skills Summary</w:t>
      </w:r>
    </w:p>
    <w:p w14:paraId="606F7A28">
      <w:r>
        <w:t>Cybersecurity Strategy, Network Defense, Risk Assessment, Incident Response, Public Speaking</w:t>
      </w:r>
    </w:p>
    <w:p w14:paraId="11588343">
      <w:pPr>
        <w:pStyle w:val="2"/>
      </w:pPr>
      <w:r>
        <w:t>IV. Volunteer Work &amp; Community Involvement</w:t>
      </w:r>
    </w:p>
    <w:p w14:paraId="72622435">
      <w:r>
        <w:t>- Role: Volunteer Mentor</w:t>
      </w:r>
    </w:p>
    <w:p w14:paraId="4A02D7F5">
      <w:r>
        <w:t>- Organization: Code4Youth</w:t>
      </w:r>
    </w:p>
    <w:p w14:paraId="26986B50">
      <w:r>
        <w:t>- Impact: Mentored 15 high school students in coding and digital security awareness</w:t>
      </w:r>
    </w:p>
    <w:p w14:paraId="515E5530">
      <w:pPr>
        <w:pStyle w:val="2"/>
      </w:pPr>
      <w:r>
        <w:t>V. Candidate Statement</w:t>
      </w:r>
    </w:p>
    <w:p w14:paraId="481872AF">
      <w:r>
        <w:t>"With a strong foundation in computer science and hands-on experience in cybersecurity, I am committed to advancing digital safety and transparency. I aim to bring a strategic, technology-informed approach to governance, ensuring our systems remain secure and effective for all stakeholders."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5C3246"/>
    <w:multiLevelType w:val="singleLevel"/>
    <w:tmpl w:val="A75C3246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DB0F5A93"/>
    <w:multiLevelType w:val="singleLevel"/>
    <w:tmpl w:val="DB0F5A93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EB0A8C14"/>
    <w:multiLevelType w:val="singleLevel"/>
    <w:tmpl w:val="EB0A8C14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9">
    <w:nsid w:val="084E1295"/>
    <w:multiLevelType w:val="singleLevel"/>
    <w:tmpl w:val="084E1295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761DFC8E"/>
    <w:multiLevelType w:val="singleLevel"/>
    <w:tmpl w:val="761DFC8E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4"/>
  </w:num>
  <w:num w:numId="6">
    <w:abstractNumId w:val="3"/>
  </w:num>
  <w:num w:numId="7">
    <w:abstractNumId w:val="0"/>
  </w:num>
  <w:num w:numId="8">
    <w:abstractNumId w:val="2"/>
  </w:num>
  <w:num w:numId="9">
    <w:abstractNumId w:val="1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DF85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Eman</cp:lastModifiedBy>
  <dcterms:modified xsi:type="dcterms:W3CDTF">2025-05-27T11:26:27Z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2C9FCD1A16424A1DB773FE523782D69B_12</vt:lpwstr>
  </property>
</Properties>
</file>